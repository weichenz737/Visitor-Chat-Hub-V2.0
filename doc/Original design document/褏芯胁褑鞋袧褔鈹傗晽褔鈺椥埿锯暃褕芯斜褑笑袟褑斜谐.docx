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客服系统设计文档</w:t>
      </w:r>
    </w:p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0"/>
    <w:bookmarkStart w:name="c726c209" w:id="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📘</w:t>
      </w:r>
      <w:r>
        <w:rPr>
          <w:rFonts w:ascii="宋体" w:hAnsi="Times New Roman" w:eastAsia="宋体"/>
        </w:rPr>
        <w:t xml:space="preserve"> 1. 产品需求文档（PRD）</w:t>
      </w:r>
    </w:p>
    <w:bookmarkEnd w:id="1"/>
    <w:bookmarkStart w:name="1d485a94" w:id="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🧭</w:t>
      </w:r>
      <w:r>
        <w:rPr>
          <w:rFonts w:ascii="宋体" w:hAnsi="Times New Roman" w:eastAsia="宋体"/>
        </w:rPr>
        <w:t xml:space="preserve"> 1.1 产品概述</w:t>
      </w:r>
    </w:p>
    <w:bookmarkEnd w:id="2"/>
    <w:bookmarkStart w:name="ff685527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产品名称</w:t>
      </w:r>
    </w:p>
    <w:bookmarkEnd w:id="3"/>
    <w:bookmarkStart w:name="ua1825665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企业级多租户在线客服系统（SaaS IM）</w:t>
      </w:r>
    </w:p>
    <w:bookmarkEnd w:id="4"/>
    <w:bookmarkStart w:name="0304bced" w:id="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产品定位</w:t>
      </w:r>
    </w:p>
    <w:bookmarkEnd w:id="5"/>
    <w:bookmarkStart w:name="ue0309d75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面向企业的网站/APP访客客服系统，支持多租户独立运营的实时IM客服平台。</w:t>
      </w:r>
    </w:p>
    <w:bookmarkEnd w:id="6"/>
    <w:bookmarkStart w:name="Y4Wzz" w:id="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"/>
    <w:bookmarkStart w:name="98d92444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🎯</w:t>
      </w:r>
      <w:r>
        <w:rPr>
          <w:rFonts w:ascii="宋体" w:hAnsi="Times New Roman" w:eastAsia="宋体"/>
        </w:rPr>
        <w:t xml:space="preserve"> 1.2 产品目标</w:t>
      </w:r>
    </w:p>
    <w:bookmarkEnd w:id="8"/>
    <w:bookmarkStart w:name="ueead70e5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提供低延迟在线客服通信能力</w:t>
      </w:r>
    </w:p>
    <w:bookmarkEnd w:id="9"/>
    <w:bookmarkStart w:name="uf38f8a85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支持多企业（SaaS）独立使用</w:t>
      </w:r>
    </w:p>
    <w:bookmarkEnd w:id="10"/>
    <w:bookmarkStart w:name="u98cce040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提升客服接待效率</w:t>
      </w:r>
    </w:p>
    <w:bookmarkEnd w:id="11"/>
    <w:bookmarkStart w:name="ud85bb513" w:id="1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支持嵌入式SDK接入</w:t>
      </w:r>
    </w:p>
    <w:bookmarkEnd w:id="12"/>
    <w:bookmarkStart w:name="u6c0e9a0b" w:id="1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支持客服组织化管理</w:t>
      </w:r>
    </w:p>
    <w:bookmarkEnd w:id="13"/>
    <w:bookmarkStart w:name="uzBbX" w:id="1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"/>
    <w:bookmarkStart w:name="47e6aa02" w:id="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👥</w:t>
      </w:r>
      <w:r>
        <w:rPr>
          <w:rFonts w:ascii="宋体" w:hAnsi="Times New Roman" w:eastAsia="宋体"/>
        </w:rPr>
        <w:t xml:space="preserve"> 1.3 用户角色</w:t>
      </w:r>
    </w:p>
    <w:bookmarkEnd w:id="15"/>
    <w:bookmarkStart w:name="UfV5K" w:id="1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83"/>
        <w:gridCol w:w="6851"/>
      </w:tblGrid>
      <w:tr>
        <w:trPr>
          <w:trHeight w:val="495" w:hRule="atLeast"/>
        </w:trPr>
        <w:tc>
          <w:tcPr>
            <w:tcW w:w="67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2df4ff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角色</w:t>
            </w:r>
          </w:p>
          <w:bookmarkEnd w:id="17"/>
        </w:tc>
        <w:tc>
          <w:tcPr>
            <w:tcW w:w="6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e3d34d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18"/>
        </w:tc>
      </w:tr>
      <w:tr>
        <w:trPr>
          <w:trHeight w:val="495" w:hRule="atLeast"/>
        </w:trPr>
        <w:tc>
          <w:tcPr>
            <w:tcW w:w="67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33e7f1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访客用户</w:t>
            </w:r>
          </w:p>
          <w:bookmarkEnd w:id="19"/>
        </w:tc>
        <w:tc>
          <w:tcPr>
            <w:tcW w:w="6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c70cb7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使用网页发起咨询</w:t>
            </w:r>
          </w:p>
          <w:bookmarkEnd w:id="20"/>
        </w:tc>
      </w:tr>
      <w:tr>
        <w:trPr>
          <w:trHeight w:val="495" w:hRule="atLeast"/>
        </w:trPr>
        <w:tc>
          <w:tcPr>
            <w:tcW w:w="67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50cb23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客服</w:t>
            </w:r>
          </w:p>
          <w:bookmarkEnd w:id="21"/>
        </w:tc>
        <w:tc>
          <w:tcPr>
            <w:tcW w:w="6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cb6e4e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接待用户</w:t>
            </w:r>
          </w:p>
          <w:bookmarkEnd w:id="22"/>
        </w:tc>
      </w:tr>
      <w:tr>
        <w:trPr>
          <w:trHeight w:val="495" w:hRule="atLeast"/>
        </w:trPr>
        <w:tc>
          <w:tcPr>
            <w:tcW w:w="67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99fce2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客服主管</w:t>
            </w:r>
          </w:p>
          <w:bookmarkEnd w:id="23"/>
        </w:tc>
        <w:tc>
          <w:tcPr>
            <w:tcW w:w="6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2dcfe0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管理客服</w:t>
            </w:r>
          </w:p>
          <w:bookmarkEnd w:id="24"/>
        </w:tc>
      </w:tr>
      <w:tr>
        <w:trPr>
          <w:trHeight w:val="495" w:hRule="atLeast"/>
        </w:trPr>
        <w:tc>
          <w:tcPr>
            <w:tcW w:w="67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68e9b3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系统管理员</w:t>
            </w:r>
          </w:p>
          <w:bookmarkEnd w:id="25"/>
        </w:tc>
        <w:tc>
          <w:tcPr>
            <w:tcW w:w="6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a77103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SaaS平台管理</w:t>
            </w:r>
          </w:p>
          <w:bookmarkEnd w:id="26"/>
        </w:tc>
      </w:tr>
    </w:tbl>
    <w:bookmarkEnd w:id="16"/>
    <w:bookmarkStart w:name="HYNXO" w:id="2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7"/>
    <w:bookmarkStart w:name="f6d97444" w:id="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🧩</w:t>
      </w:r>
      <w:r>
        <w:rPr>
          <w:rFonts w:ascii="宋体" w:hAnsi="Times New Roman" w:eastAsia="宋体"/>
        </w:rPr>
        <w:t xml:space="preserve"> 1.4 核心功能</w:t>
      </w:r>
    </w:p>
    <w:bookmarkEnd w:id="28"/>
    <w:bookmarkStart w:name="080a49b6" w:id="2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1）用户端</w:t>
      </w:r>
    </w:p>
    <w:bookmarkEnd w:id="29"/>
    <w:bookmarkStart w:name="u7e953ccc" w:id="3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自动生成用户ID（device-based）</w:t>
      </w:r>
    </w:p>
    <w:bookmarkEnd w:id="30"/>
    <w:bookmarkStart w:name="u38ff3f3d" w:id="3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进入即创建会话</w:t>
      </w:r>
    </w:p>
    <w:bookmarkEnd w:id="31"/>
    <w:bookmarkStart w:name="u9cc026b5" w:id="3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发送：</w:t>
      </w:r>
    </w:p>
    <w:bookmarkEnd w:id="32"/>
    <w:bookmarkStart w:name="udbb46d5a" w:id="33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</w:t>
      </w:r>
    </w:p>
    <w:bookmarkEnd w:id="33"/>
    <w:bookmarkStart w:name="ue403df1a" w:id="34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</w:t>
      </w:r>
    </w:p>
    <w:bookmarkEnd w:id="34"/>
    <w:bookmarkStart w:name="u05dfcc42" w:id="35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视频（文件形式）</w:t>
      </w:r>
    </w:p>
    <w:bookmarkEnd w:id="35"/>
    <w:bookmarkStart w:name="u48e95949" w:id="36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</w:t>
      </w:r>
    </w:p>
    <w:bookmarkEnd w:id="36"/>
    <w:bookmarkStart w:name="u8fa6336a" w:id="3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实时接收消息</w:t>
      </w:r>
    </w:p>
    <w:bookmarkEnd w:id="37"/>
    <w:bookmarkStart w:name="YTHku" w:id="3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8"/>
    <w:bookmarkStart w:name="1ff2f4cb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2）客服端</w:t>
      </w:r>
    </w:p>
    <w:bookmarkEnd w:id="39"/>
    <w:bookmarkStart w:name="udac08e94" w:id="4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会话列表</w:t>
      </w:r>
    </w:p>
    <w:bookmarkEnd w:id="40"/>
    <w:bookmarkStart w:name="ue6ee2203" w:id="4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实时聊天</w:t>
      </w:r>
    </w:p>
    <w:bookmarkEnd w:id="41"/>
    <w:bookmarkStart w:name="ud9e7bace" w:id="4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用户信息展示</w:t>
      </w:r>
    </w:p>
    <w:bookmarkEnd w:id="42"/>
    <w:bookmarkStart w:name="uc396bed5" w:id="4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用户备注</w:t>
      </w:r>
    </w:p>
    <w:bookmarkEnd w:id="43"/>
    <w:bookmarkStart w:name="u1294af46" w:id="4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标签系统</w:t>
      </w:r>
    </w:p>
    <w:bookmarkEnd w:id="44"/>
    <w:bookmarkStart w:name="u879dca07" w:id="4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快捷语</w:t>
      </w:r>
    </w:p>
    <w:bookmarkEnd w:id="45"/>
    <w:bookmarkStart w:name="ucee3547d" w:id="4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转接客服</w:t>
      </w:r>
    </w:p>
    <w:bookmarkEnd w:id="46"/>
    <w:bookmarkStart w:name="u062c4635" w:id="4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结束会话</w:t>
      </w:r>
    </w:p>
    <w:bookmarkEnd w:id="47"/>
    <w:bookmarkStart w:name="OJSdc" w:id="4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8"/>
    <w:bookmarkStart w:name="eac5d967" w:id="4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3）管理后台</w:t>
      </w:r>
    </w:p>
    <w:bookmarkEnd w:id="49"/>
    <w:bookmarkStart w:name="u45a0fc53" w:id="5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租户管理（SaaS）</w:t>
      </w:r>
    </w:p>
    <w:bookmarkEnd w:id="50"/>
    <w:bookmarkStart w:name="u91e6589e" w:id="5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客服管理（主管/客服）</w:t>
      </w:r>
    </w:p>
    <w:bookmarkEnd w:id="51"/>
    <w:bookmarkStart w:name="uda2fc664" w:id="5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会话记录查询</w:t>
      </w:r>
    </w:p>
    <w:bookmarkEnd w:id="52"/>
    <w:bookmarkStart w:name="u833b04e8" w:id="5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数据统计（基础）</w:t>
      </w:r>
    </w:p>
    <w:bookmarkEnd w:id="53"/>
    <w:bookmarkStart w:name="K0RUv" w:id="5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4"/>
    <w:bookmarkStart w:name="c7309377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4）SaaS能力</w:t>
      </w:r>
    </w:p>
    <w:bookmarkEnd w:id="55"/>
    <w:bookmarkStart w:name="u25b8a2af" w:id="5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tenant隔离</w:t>
      </w:r>
    </w:p>
    <w:bookmarkEnd w:id="56"/>
    <w:bookmarkStart w:name="u26442e07" w:id="5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API Key接入</w:t>
      </w:r>
    </w:p>
    <w:bookmarkEnd w:id="57"/>
    <w:bookmarkStart w:name="ua75a1701" w:id="5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JS SDK嵌入</w:t>
      </w:r>
    </w:p>
    <w:bookmarkEnd w:id="58"/>
    <w:bookmarkStart w:name="ufb41718c" w:id="5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多租户数据隔离</w:t>
      </w:r>
    </w:p>
    <w:bookmarkEnd w:id="59"/>
    <w:bookmarkStart w:name="T2rj2" w:id="6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0"/>
    <w:bookmarkStart w:name="29d48ddf" w:id="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⚡</w:t>
      </w:r>
      <w:r>
        <w:rPr>
          <w:rFonts w:ascii="宋体" w:hAnsi="Times New Roman" w:eastAsia="宋体"/>
        </w:rPr>
        <w:t xml:space="preserve"> 1.5 非功能需求</w:t>
      </w:r>
    </w:p>
    <w:bookmarkEnd w:id="61"/>
    <w:bookmarkStart w:name="u47edcf8e" w:id="6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消息延迟 &lt; 200ms</w:t>
      </w:r>
    </w:p>
    <w:bookmarkEnd w:id="62"/>
    <w:bookmarkStart w:name="u38209e3d" w:id="6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支持高并发WebSocket连接</w:t>
      </w:r>
    </w:p>
    <w:bookmarkEnd w:id="63"/>
    <w:bookmarkStart w:name="u7d6020c1" w:id="6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文件异步上传</w:t>
      </w:r>
    </w:p>
    <w:bookmarkEnd w:id="64"/>
    <w:bookmarkStart w:name="ue3571f07" w:id="6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聊天分页加载</w:t>
      </w:r>
    </w:p>
    <w:bookmarkEnd w:id="65"/>
    <w:bookmarkStart w:name="u2c19e257" w:id="6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虚拟列表渲染</w:t>
      </w:r>
    </w:p>
    <w:bookmarkEnd w:id="66"/>
    <w:bookmarkStart w:name="ldqOZ" w:id="6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7"/>
    <w:bookmarkStart w:name="adbc2ae6" w:id="6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🏗️</w:t>
      </w:r>
      <w:r>
        <w:rPr>
          <w:rFonts w:ascii="宋体" w:hAnsi="Times New Roman" w:eastAsia="宋体"/>
        </w:rPr>
        <w:t xml:space="preserve"> 2. 技术规范文档</w:t>
      </w:r>
    </w:p>
    <w:bookmarkEnd w:id="68"/>
    <w:bookmarkStart w:name="apHD1" w:id="6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9"/>
    <w:bookmarkStart w:name="99a5fd7c" w:id="7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🧱</w:t>
      </w:r>
      <w:r>
        <w:rPr>
          <w:rFonts w:ascii="宋体" w:hAnsi="Times New Roman" w:eastAsia="宋体"/>
        </w:rPr>
        <w:t xml:space="preserve"> 2.1 技术栈</w:t>
      </w:r>
    </w:p>
    <w:bookmarkEnd w:id="70"/>
    <w:bookmarkStart w:name="9abfe4a0" w:id="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前端</w:t>
      </w:r>
    </w:p>
    <w:bookmarkEnd w:id="71"/>
    <w:bookmarkStart w:name="ub0ff5f6e" w:id="7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React + TypeScript</w:t>
      </w:r>
    </w:p>
    <w:bookmarkEnd w:id="72"/>
    <w:bookmarkStart w:name="ucaba46e3" w:id="7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Zustand（状态管理）</w:t>
      </w:r>
    </w:p>
    <w:bookmarkEnd w:id="73"/>
    <w:bookmarkStart w:name="u166de16e" w:id="7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WebSocket</w:t>
      </w:r>
    </w:p>
    <w:bookmarkEnd w:id="74"/>
    <w:bookmarkStart w:name="e778d61a" w:id="7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后端</w:t>
      </w:r>
    </w:p>
    <w:bookmarkEnd w:id="75"/>
    <w:bookmarkStart w:name="u2b7458de" w:id="7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NestJS</w:t>
      </w:r>
    </w:p>
    <w:bookmarkEnd w:id="76"/>
    <w:bookmarkStart w:name="ueeecaa25" w:id="7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WebSocket Gateway</w:t>
      </w:r>
    </w:p>
    <w:bookmarkEnd w:id="77"/>
    <w:bookmarkStart w:name="uce83478c" w:id="78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Prisma ORM</w:t>
      </w:r>
    </w:p>
    <w:bookmarkEnd w:id="78"/>
    <w:bookmarkStart w:name="68051bf4" w:id="7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数据库</w:t>
      </w:r>
    </w:p>
    <w:bookmarkEnd w:id="79"/>
    <w:bookmarkStart w:name="u8abe6112" w:id="8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PostgreSQL（主库）</w:t>
      </w:r>
    </w:p>
    <w:bookmarkEnd w:id="80"/>
    <w:bookmarkStart w:name="e80c310e" w:id="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缓存</w:t>
      </w:r>
    </w:p>
    <w:bookmarkEnd w:id="81"/>
    <w:bookmarkStart w:name="ud31ef237" w:id="8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Redis（在线状态 / 会话）</w:t>
      </w:r>
    </w:p>
    <w:bookmarkEnd w:id="82"/>
    <w:bookmarkStart w:name="2a0c4740" w:id="8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文件</w:t>
      </w:r>
    </w:p>
    <w:bookmarkEnd w:id="83"/>
    <w:bookmarkStart w:name="u8294371a" w:id="8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OSS / 本地存储（开发阶段）</w:t>
      </w:r>
    </w:p>
    <w:bookmarkEnd w:id="84"/>
    <w:bookmarkStart w:name="M4OqO" w:id="8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5"/>
    <w:bookmarkStart w:name="dc6af4bd" w:id="8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🧠</w:t>
      </w:r>
      <w:r>
        <w:rPr>
          <w:rFonts w:ascii="宋体" w:hAnsi="Times New Roman" w:eastAsia="宋体"/>
        </w:rPr>
        <w:t xml:space="preserve"> 2.2 架构设计</w:t>
      </w:r>
    </w:p>
    <w:bookmarkEnd w:id="86"/>
    <w:bookmarkStart w:name="BOQoO" w:id="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User Web / Agent Web / Admin Web</w:t>
        <w:br/>
        <w:t xml:space="preserve">                ↓</w:t>
        <w:br/>
        <w:t xml:space="preserve">        API Gateway (NestJS)</w:t>
        <w:br/>
        <w:t xml:space="preserve">                ↓</w:t>
        <w:br/>
        <w:t xml:space="preserve"> ┌─────────────────────────────┐</w:t>
        <w:br/>
        <w:t xml:space="preserve"> │  Modules                    │</w:t>
        <w:br/>
        <w:t xml:space="preserve"> │  - Tenant                   │</w:t>
        <w:br/>
        <w:t xml:space="preserve"> │  - Auth                    │</w:t>
        <w:br/>
        <w:t xml:space="preserve"> │  - User                   │</w:t>
        <w:br/>
        <w:t xml:space="preserve"> │  - Agent                  │</w:t>
        <w:br/>
        <w:t xml:space="preserve"> │  - Session               │</w:t>
        <w:br/>
        <w:t xml:space="preserve"> │  - Message              │</w:t>
        <w:br/>
        <w:t xml:space="preserve"> │  - Remark              │</w:t>
        <w:br/>
        <w:t xml:space="preserve"> │  - Transfer           │</w:t>
        <w:br/>
        <w:t xml:space="preserve"> │  - QuickReply        │</w:t>
        <w:br/>
        <w:t xml:space="preserve"> │  - WS Gateway        │</w:t>
        <w:br/>
        <w:t xml:space="preserve"> └─────────────────────────────┘</w:t>
        <w:br/>
        <w:t xml:space="preserve">                ↓</w:t>
        <w:br/>
        <w:t xml:space="preserve"> PostgreSQL + Redis + OSS</w:t>
        <w:br/>
      </w:r>
    </w:p>
    <w:bookmarkEnd w:id="87"/>
    <w:bookmarkStart w:name="xFXDF" w:id="8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8"/>
    <w:bookmarkStart w:name="60bb8f0e" w:id="8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🧠</w:t>
      </w:r>
      <w:r>
        <w:rPr>
          <w:rFonts w:ascii="宋体" w:hAnsi="Times New Roman" w:eastAsia="宋体"/>
        </w:rPr>
        <w:t xml:space="preserve"> 2.3 数据库设计规则（强制）</w:t>
      </w:r>
    </w:p>
    <w:bookmarkEnd w:id="89"/>
    <w:bookmarkStart w:name="a0e268f0" w:id="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✔</w:t>
      </w:r>
      <w:r>
        <w:rPr>
          <w:rFonts w:ascii="宋体" w:hAnsi="Times New Roman" w:eastAsia="宋体"/>
        </w:rPr>
        <w:t xml:space="preserve"> 所有表必须包含：</w:t>
      </w:r>
    </w:p>
    <w:bookmarkEnd w:id="90"/>
    <w:bookmarkStart w:name="ly9qv" w:id="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tenant_id</w:t>
        <w:br/>
      </w:r>
    </w:p>
    <w:bookmarkEnd w:id="91"/>
    <w:bookmarkStart w:name="c4bb1405" w:id="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✔</w:t>
      </w:r>
      <w:r>
        <w:rPr>
          <w:rFonts w:ascii="宋体" w:hAnsi="Times New Roman" w:eastAsia="宋体"/>
        </w:rPr>
        <w:t xml:space="preserve"> message设计原则</w:t>
      </w:r>
    </w:p>
    <w:bookmarkEnd w:id="92"/>
    <w:bookmarkStart w:name="uf297ad1c" w:id="9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不存base64</w:t>
      </w:r>
    </w:p>
    <w:bookmarkEnd w:id="93"/>
    <w:bookmarkStart w:name="uee7475c7" w:id="94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只存URL</w:t>
      </w:r>
    </w:p>
    <w:bookmarkEnd w:id="94"/>
    <w:bookmarkStart w:name="u311b8ded" w:id="95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文件独立存储</w:t>
      </w:r>
    </w:p>
    <w:bookmarkEnd w:id="95"/>
    <w:bookmarkStart w:name="e9hmJ" w:id="9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6"/>
    <w:bookmarkStart w:name="38a87f0f" w:id="9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🧩</w:t>
      </w:r>
      <w:r>
        <w:rPr>
          <w:rFonts w:ascii="宋体" w:hAnsi="Times New Roman" w:eastAsia="宋体"/>
        </w:rPr>
        <w:t xml:space="preserve"> 2.4 WebSocket协议</w:t>
      </w:r>
    </w:p>
    <w:bookmarkEnd w:id="97"/>
    <w:bookmarkStart w:name="38c1fc12" w:id="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事件列表</w:t>
      </w:r>
    </w:p>
    <w:bookmarkEnd w:id="98"/>
    <w:bookmarkStart w:name="lVGmi" w:id="9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935"/>
        <w:gridCol w:w="6699"/>
      </w:tblGrid>
      <w:tr>
        <w:trPr>
          <w:trHeight w:val="495" w:hRule="atLeast"/>
        </w:trPr>
        <w:tc>
          <w:tcPr>
            <w:tcW w:w="69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97ef1e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事件</w:t>
            </w:r>
          </w:p>
          <w:bookmarkEnd w:id="100"/>
        </w:tc>
        <w:tc>
          <w:tcPr>
            <w:tcW w:w="6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b2b0b5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101"/>
        </w:tc>
      </w:tr>
      <w:tr>
        <w:trPr>
          <w:trHeight w:val="495" w:hRule="atLeast"/>
        </w:trPr>
        <w:tc>
          <w:tcPr>
            <w:tcW w:w="69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356d0f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user_connect</w:t>
            </w:r>
          </w:p>
          <w:bookmarkEnd w:id="102"/>
        </w:tc>
        <w:tc>
          <w:tcPr>
            <w:tcW w:w="6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518809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用户连接</w:t>
            </w:r>
          </w:p>
          <w:bookmarkEnd w:id="103"/>
        </w:tc>
      </w:tr>
      <w:tr>
        <w:trPr>
          <w:trHeight w:val="495" w:hRule="atLeast"/>
        </w:trPr>
        <w:tc>
          <w:tcPr>
            <w:tcW w:w="69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7a8617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agent_connect</w:t>
            </w:r>
          </w:p>
          <w:bookmarkEnd w:id="104"/>
        </w:tc>
        <w:tc>
          <w:tcPr>
            <w:tcW w:w="6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d359ea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客服连接</w:t>
            </w:r>
          </w:p>
          <w:bookmarkEnd w:id="105"/>
        </w:tc>
      </w:tr>
      <w:tr>
        <w:trPr>
          <w:trHeight w:val="495" w:hRule="atLeast"/>
        </w:trPr>
        <w:tc>
          <w:tcPr>
            <w:tcW w:w="69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d1e5d8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message</w:t>
            </w:r>
          </w:p>
          <w:bookmarkEnd w:id="106"/>
        </w:tc>
        <w:tc>
          <w:tcPr>
            <w:tcW w:w="6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d90880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消息发送</w:t>
            </w:r>
          </w:p>
          <w:bookmarkEnd w:id="107"/>
        </w:tc>
      </w:tr>
      <w:tr>
        <w:trPr>
          <w:trHeight w:val="495" w:hRule="atLeast"/>
        </w:trPr>
        <w:tc>
          <w:tcPr>
            <w:tcW w:w="69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1af1eb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transfer_session</w:t>
            </w:r>
          </w:p>
          <w:bookmarkEnd w:id="108"/>
        </w:tc>
        <w:tc>
          <w:tcPr>
            <w:tcW w:w="6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81f368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转接</w:t>
            </w:r>
          </w:p>
          <w:bookmarkEnd w:id="109"/>
        </w:tc>
      </w:tr>
      <w:tr>
        <w:trPr>
          <w:trHeight w:val="495" w:hRule="atLeast"/>
        </w:trPr>
        <w:tc>
          <w:tcPr>
            <w:tcW w:w="69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554c9b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read_receipt</w:t>
            </w:r>
          </w:p>
          <w:bookmarkEnd w:id="110"/>
        </w:tc>
        <w:tc>
          <w:tcPr>
            <w:tcW w:w="6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4b18d1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已读</w:t>
            </w:r>
          </w:p>
          <w:bookmarkEnd w:id="111"/>
        </w:tc>
      </w:tr>
      <w:tr>
        <w:trPr>
          <w:trHeight w:val="495" w:hRule="atLeast"/>
        </w:trPr>
        <w:tc>
          <w:tcPr>
            <w:tcW w:w="69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0b700e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session_status</w:t>
            </w:r>
          </w:p>
          <w:bookmarkEnd w:id="112"/>
        </w:tc>
        <w:tc>
          <w:tcPr>
            <w:tcW w:w="66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bece44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状态更新</w:t>
            </w:r>
          </w:p>
          <w:bookmarkEnd w:id="113"/>
        </w:tc>
      </w:tr>
    </w:tbl>
    <w:bookmarkEnd w:id="99"/>
    <w:bookmarkStart w:name="rWAwn" w:id="11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4"/>
    <w:bookmarkStart w:name="d8ab190c" w:id="1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⚡</w:t>
      </w:r>
      <w:r>
        <w:rPr>
          <w:rFonts w:ascii="宋体" w:hAnsi="Times New Roman" w:eastAsia="宋体"/>
        </w:rPr>
        <w:t xml:space="preserve"> 2.5 性能规范</w:t>
      </w:r>
    </w:p>
    <w:bookmarkEnd w:id="115"/>
    <w:bookmarkStart w:name="u90f7c305" w:id="116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WebSocket轻量传输</w:t>
      </w:r>
    </w:p>
    <w:bookmarkEnd w:id="116"/>
    <w:bookmarkStart w:name="u749a9032" w:id="11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消息分页加载</w:t>
      </w:r>
    </w:p>
    <w:bookmarkEnd w:id="117"/>
    <w:bookmarkStart w:name="u8eabacb8" w:id="11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虚拟列表渲染</w:t>
      </w:r>
    </w:p>
    <w:bookmarkEnd w:id="118"/>
    <w:bookmarkStart w:name="u45b68163" w:id="11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图片懒加载</w:t>
      </w:r>
    </w:p>
    <w:bookmarkEnd w:id="119"/>
    <w:bookmarkStart w:name="u320d51fc" w:id="12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CDN加速文件</w:t>
      </w:r>
    </w:p>
    <w:bookmarkEnd w:id="120"/>
    <w:bookmarkStart w:name="Rzapn" w:id="12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21"/>
    <w:bookmarkStart w:name="3cfafba1" w:id="1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🎨</w:t>
      </w:r>
      <w:r>
        <w:rPr>
          <w:rFonts w:ascii="宋体" w:hAnsi="Times New Roman" w:eastAsia="宋体"/>
        </w:rPr>
        <w:t xml:space="preserve"> 3. UI 与交互说明</w:t>
      </w:r>
    </w:p>
    <w:bookmarkEnd w:id="122"/>
    <w:bookmarkStart w:name="rdqxQ" w:id="12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23"/>
    <w:bookmarkStart w:name="8899c649" w:id="12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🧑‍💻</w:t>
      </w:r>
      <w:r>
        <w:rPr>
          <w:rFonts w:ascii="宋体" w:hAnsi="Times New Roman" w:eastAsia="宋体"/>
        </w:rPr>
        <w:t xml:space="preserve"> 3.1 用户端 UI</w:t>
      </w:r>
    </w:p>
    <w:bookmarkEnd w:id="124"/>
    <w:bookmarkStart w:name="768f6f6e" w:id="1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页面结构</w:t>
      </w:r>
    </w:p>
    <w:bookmarkEnd w:id="125"/>
    <w:bookmarkStart w:name="nPFk8" w:id="1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Header</w:t>
        <w:br/>
        <w:t>Message List</w:t>
        <w:br/>
        <w:t>Input Box</w:t>
        <w:br/>
        <w:t>Upload Button</w:t>
        <w:br/>
      </w:r>
    </w:p>
    <w:bookmarkEnd w:id="126"/>
    <w:bookmarkStart w:name="1da66c33" w:id="12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交互</w:t>
      </w:r>
    </w:p>
    <w:bookmarkEnd w:id="127"/>
    <w:bookmarkStart w:name="u88bd3d15" w:id="128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自动连接客服</w:t>
      </w:r>
    </w:p>
    <w:bookmarkEnd w:id="128"/>
    <w:bookmarkStart w:name="ue8048da4" w:id="129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输入即发送</w:t>
      </w:r>
    </w:p>
    <w:bookmarkEnd w:id="129"/>
    <w:bookmarkStart w:name="u7d616d36" w:id="130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文件上传独立HTTP</w:t>
      </w:r>
    </w:p>
    <w:bookmarkEnd w:id="130"/>
    <w:bookmarkStart w:name="u6256c993" w:id="131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消息实时更新</w:t>
      </w:r>
    </w:p>
    <w:bookmarkEnd w:id="131"/>
    <w:bookmarkStart w:name="dc0HG" w:id="13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32"/>
    <w:bookmarkStart w:name="9c84f7b4" w:id="13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🧑‍💼</w:t>
      </w:r>
      <w:r>
        <w:rPr>
          <w:rFonts w:ascii="宋体" w:hAnsi="Times New Roman" w:eastAsia="宋体"/>
        </w:rPr>
        <w:t xml:space="preserve"> 3.2 客服端 UI（核心）</w:t>
      </w:r>
    </w:p>
    <w:bookmarkEnd w:id="133"/>
    <w:bookmarkStart w:name="b2c744d3" w:id="1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三栏布局</w:t>
      </w:r>
    </w:p>
    <w:bookmarkEnd w:id="134"/>
    <w:bookmarkStart w:name="jtw9q" w:id="1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[会话列表] [聊天窗口] [用户信息]</w:t>
        <w:br/>
      </w:r>
    </w:p>
    <w:bookmarkEnd w:id="135"/>
    <w:bookmarkStart w:name="LZPRY" w:id="13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36"/>
    <w:bookmarkStart w:name="f64b391b" w:id="13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左侧（Session List）</w:t>
      </w:r>
    </w:p>
    <w:bookmarkEnd w:id="137"/>
    <w:bookmarkStart w:name="u6b5988d6" w:id="13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用户头像</w:t>
      </w:r>
    </w:p>
    <w:bookmarkEnd w:id="138"/>
    <w:bookmarkStart w:name="u453524a6" w:id="139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最近消息</w:t>
      </w:r>
    </w:p>
    <w:bookmarkEnd w:id="139"/>
    <w:bookmarkStart w:name="ue2307c92" w:id="14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未读标识</w:t>
      </w:r>
    </w:p>
    <w:bookmarkEnd w:id="140"/>
    <w:bookmarkStart w:name="u7eb6d37b" w:id="14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在线状态</w:t>
      </w:r>
    </w:p>
    <w:bookmarkEnd w:id="141"/>
    <w:bookmarkStart w:name="PgM1p" w:id="14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2"/>
    <w:bookmarkStart w:name="c26e6f1e" w:id="14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中间（Chat）</w:t>
      </w:r>
    </w:p>
    <w:bookmarkEnd w:id="143"/>
    <w:bookmarkStart w:name="u037c0636" w:id="144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消息气泡</w:t>
      </w:r>
    </w:p>
    <w:bookmarkEnd w:id="144"/>
    <w:bookmarkStart w:name="ud7bd14ce" w:id="14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图片/文件预览</w:t>
      </w:r>
    </w:p>
    <w:bookmarkEnd w:id="145"/>
    <w:bookmarkStart w:name="u26943bf2" w:id="14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快捷语</w:t>
      </w:r>
    </w:p>
    <w:bookmarkEnd w:id="146"/>
    <w:bookmarkStart w:name="u21f1acdd" w:id="14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转接按钮</w:t>
      </w:r>
    </w:p>
    <w:bookmarkEnd w:id="147"/>
    <w:bookmarkStart w:name="f2Y5P" w:id="14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8"/>
    <w:bookmarkStart w:name="710be306" w:id="14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右侧（User Panel）</w:t>
      </w:r>
    </w:p>
    <w:bookmarkEnd w:id="149"/>
    <w:bookmarkStart w:name="u47d7ed38" w:id="150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用户ID</w:t>
      </w:r>
    </w:p>
    <w:bookmarkEnd w:id="150"/>
    <w:bookmarkStart w:name="u8ce62208" w:id="151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标签</w:t>
      </w:r>
    </w:p>
    <w:bookmarkEnd w:id="151"/>
    <w:bookmarkStart w:name="u3cfbf663" w:id="152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</w:t>
      </w:r>
    </w:p>
    <w:bookmarkEnd w:id="152"/>
    <w:bookmarkStart w:name="u2e1bd466" w:id="153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历史会话</w:t>
      </w:r>
    </w:p>
    <w:bookmarkEnd w:id="153"/>
    <w:bookmarkStart w:name="mgMto" w:id="15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54"/>
    <w:bookmarkStart w:name="c7523782" w:id="15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🏢</w:t>
      </w:r>
      <w:r>
        <w:rPr>
          <w:rFonts w:ascii="宋体" w:hAnsi="Times New Roman" w:eastAsia="宋体"/>
        </w:rPr>
        <w:t xml:space="preserve"> 3.3 管理后台 UI</w:t>
      </w:r>
    </w:p>
    <w:bookmarkEnd w:id="155"/>
    <w:bookmarkStart w:name="768f6f6e-1" w:id="15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页面结构</w:t>
      </w:r>
    </w:p>
    <w:bookmarkEnd w:id="156"/>
    <w:bookmarkStart w:name="uc65c123f" w:id="157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Tenant管理</w:t>
      </w:r>
    </w:p>
    <w:bookmarkEnd w:id="157"/>
    <w:bookmarkStart w:name="u3a9e3653" w:id="158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客服管理</w:t>
      </w:r>
    </w:p>
    <w:bookmarkEnd w:id="158"/>
    <w:bookmarkStart w:name="ude148542" w:id="159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会话审计</w:t>
      </w:r>
    </w:p>
    <w:bookmarkEnd w:id="159"/>
    <w:bookmarkStart w:name="u2d027609" w:id="16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数据统计</w:t>
      </w:r>
    </w:p>
    <w:bookmarkEnd w:id="160"/>
    <w:bookmarkStart w:name="VFxW7" w:id="16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61"/>
    <w:bookmarkStart w:name="b4d3c72e" w:id="16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特点</w:t>
      </w:r>
    </w:p>
    <w:bookmarkEnd w:id="162"/>
    <w:bookmarkStart w:name="ua2ce6942" w:id="163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表格驱动</w:t>
      </w:r>
    </w:p>
    <w:bookmarkEnd w:id="163"/>
    <w:bookmarkStart w:name="u0fa103b5" w:id="164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筛选查询</w:t>
      </w:r>
    </w:p>
    <w:bookmarkEnd w:id="164"/>
    <w:bookmarkStart w:name="u8b2c94c1" w:id="165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KPI卡片</w:t>
      </w:r>
    </w:p>
    <w:bookmarkEnd w:id="165"/>
    <w:bookmarkStart w:name="uE8PH" w:id="16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66"/>
    <w:bookmarkStart w:name="c0d35680" w:id="16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🌐</w:t>
      </w:r>
      <w:r>
        <w:rPr>
          <w:rFonts w:ascii="宋体" w:hAnsi="Times New Roman" w:eastAsia="宋体"/>
        </w:rPr>
        <w:t xml:space="preserve"> 3.4 SDK Widget UI</w:t>
      </w:r>
    </w:p>
    <w:bookmarkEnd w:id="167"/>
    <w:bookmarkStart w:name="lJHJg" w:id="1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💬 悬浮按钮</w:t>
        <w:br/>
        <w:t xml:space="preserve">  ↓</w:t>
        <w:br/>
        <w:t>聊天弹窗</w:t>
        <w:br/>
        <w:t xml:space="preserve">  ↓</w:t>
        <w:br/>
        <w:t>消息列表 + 输入框</w:t>
        <w:br/>
      </w:r>
    </w:p>
    <w:bookmarkEnd w:id="168"/>
    <w:bookmarkStart w:name="gMDoe" w:id="16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69"/>
    <w:bookmarkStart w:name="b54c31e8" w:id="17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⚡</w:t>
      </w:r>
      <w:r>
        <w:rPr>
          <w:rFonts w:ascii="宋体" w:hAnsi="Times New Roman" w:eastAsia="宋体"/>
        </w:rPr>
        <w:t xml:space="preserve"> 3.5 交互关键点</w:t>
      </w:r>
    </w:p>
    <w:bookmarkEnd w:id="170"/>
    <w:bookmarkStart w:name="8fed2988" w:id="1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用户进入</w:t>
      </w:r>
    </w:p>
    <w:bookmarkEnd w:id="171"/>
    <w:bookmarkStart w:name="u94287550" w:id="172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自动生成 user_id</w:t>
      </w:r>
    </w:p>
    <w:bookmarkEnd w:id="172"/>
    <w:bookmarkStart w:name="uae4f5f08" w:id="173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自动创建 session</w:t>
      </w:r>
    </w:p>
    <w:bookmarkEnd w:id="173"/>
    <w:bookmarkStart w:name="u9bf13f8b" w:id="174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等待客服接入</w:t>
      </w:r>
    </w:p>
    <w:bookmarkEnd w:id="174"/>
    <w:bookmarkStart w:name="LiPoB" w:id="17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75"/>
    <w:bookmarkStart w:name="31f6d85d" w:id="1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客服接入</w:t>
      </w:r>
    </w:p>
    <w:bookmarkEnd w:id="176"/>
    <w:bookmarkStart w:name="u96c81f66" w:id="177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点击会话</w:t>
      </w:r>
    </w:p>
    <w:bookmarkEnd w:id="177"/>
    <w:bookmarkStart w:name="u9a2f2bc9" w:id="17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打开聊天</w:t>
      </w:r>
    </w:p>
    <w:bookmarkEnd w:id="178"/>
    <w:bookmarkStart w:name="ubb9e2bf5" w:id="179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实时通信</w:t>
      </w:r>
    </w:p>
    <w:bookmarkEnd w:id="179"/>
    <w:bookmarkStart w:name="hS2am" w:id="18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80"/>
    <w:bookmarkStart w:name="6a2af806" w:id="1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转接</w:t>
      </w:r>
    </w:p>
    <w:bookmarkEnd w:id="181"/>
    <w:bookmarkStart w:name="u75f8fe5a" w:id="182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选择客服</w:t>
      </w:r>
    </w:p>
    <w:bookmarkEnd w:id="182"/>
    <w:bookmarkStart w:name="u0c414e6e" w:id="183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更新 session.agent_id</w:t>
      </w:r>
    </w:p>
    <w:bookmarkEnd w:id="183"/>
    <w:bookmarkStart w:name="u61f77464" w:id="184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通知双方</w:t>
      </w:r>
    </w:p>
    <w:bookmarkEnd w:id="184"/>
    <w:bookmarkStart w:name="XZiQG" w:id="18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85"/>
    <w:bookmarkStart w:name="be509224" w:id="18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📜</w:t>
      </w:r>
      <w:r>
        <w:rPr>
          <w:rFonts w:ascii="宋体" w:hAnsi="Times New Roman" w:eastAsia="宋体"/>
        </w:rPr>
        <w:t xml:space="preserve"> 4. Cursor Rules（项目规则文件）</w:t>
      </w:r>
    </w:p>
    <w:bookmarkEnd w:id="186"/>
    <w:bookmarkStart w:name="u16c3d21d" w:id="1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.cursorrules</w:t>
      </w:r>
    </w:p>
    <w:bookmarkEnd w:id="187"/>
    <w:bookmarkStart w:name="riVGh" w:id="18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88"/>
    <w:bookmarkStart w:name="aee0e8d7" w:id="1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🧭</w:t>
      </w:r>
      <w:r>
        <w:rPr>
          <w:rFonts w:ascii="宋体" w:hAnsi="Times New Roman" w:eastAsia="宋体"/>
        </w:rPr>
        <w:t xml:space="preserve"> 4.1 项目总规则</w:t>
      </w:r>
    </w:p>
    <w:bookmarkEnd w:id="189"/>
    <w:bookmarkStart w:name="hJEuo" w:id="19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This is a multi-tenant SaaS real-time customer service system.</w:t>
        <w:br/>
        <w:t/>
        <w:br/>
        <w:t>STRICT RULES:</w:t>
        <w:br/>
        <w:t>1. Every database table MUST include tenant_id</w:t>
        <w:br/>
        <w:t>2. Every query MUST filter by tenant_id</w:t>
        <w:br/>
        <w:t>3. WebSocket events MUST be isolated by tenant</w:t>
        <w:br/>
        <w:t>4. No message should contain base64 file data</w:t>
        <w:br/>
        <w:t>5. All files must be uploaded first, then send URL</w:t>
        <w:br/>
        <w:t>6. Messages must be lightweight JSON only</w:t>
        <w:br/>
      </w:r>
    </w:p>
    <w:bookmarkEnd w:id="190"/>
    <w:bookmarkStart w:name="aHtZO" w:id="19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91"/>
    <w:bookmarkStart w:name="2690a3c2" w:id="1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🧱</w:t>
      </w:r>
      <w:r>
        <w:rPr>
          <w:rFonts w:ascii="宋体" w:hAnsi="Times New Roman" w:eastAsia="宋体"/>
        </w:rPr>
        <w:t xml:space="preserve"> 4.2 架构约束</w:t>
      </w:r>
    </w:p>
    <w:bookmarkEnd w:id="192"/>
    <w:bookmarkStart w:name="Rmn9A" w:id="1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Backend: NestJS + Prisma + PostgreSQL</w:t>
        <w:br/>
        <w:t>Frontend: React + TypeScript</w:t>
        <w:br/>
        <w:t>Realtime: WebSocket Gateway only (no polling)</w:t>
        <w:br/>
        <w:t>Cache: Redis only for online/session state</w:t>
        <w:br/>
        <w:t>File storage: OSS or local dev storage</w:t>
        <w:br/>
      </w:r>
    </w:p>
    <w:bookmarkEnd w:id="193"/>
    <w:bookmarkStart w:name="Vu6XI" w:id="19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94"/>
    <w:bookmarkStart w:name="0c87061f" w:id="19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💬</w:t>
      </w:r>
      <w:r>
        <w:rPr>
          <w:rFonts w:ascii="宋体" w:hAnsi="Times New Roman" w:eastAsia="宋体"/>
        </w:rPr>
        <w:t xml:space="preserve"> 4.3 消息规则</w:t>
      </w:r>
    </w:p>
    <w:bookmarkEnd w:id="195"/>
    <w:bookmarkStart w:name="bjKNQ" w:id="1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Message format:</w:t>
        <w:br/>
        <w:t>- text: plain text</w:t>
        <w:br/>
        <w:t>- image/video/file: URL only</w:t>
        <w:br/>
        <w:t/>
        <w:br/>
        <w:t>NEVER:</w:t>
        <w:br/>
        <w:t>- send base64 in websocket</w:t>
        <w:br/>
        <w:t>- store file content in database</w:t>
        <w:br/>
      </w:r>
    </w:p>
    <w:bookmarkEnd w:id="196"/>
    <w:bookmarkStart w:name="YWzPW" w:id="19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97"/>
    <w:bookmarkStart w:name="01920294" w:id="1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⚡</w:t>
      </w:r>
      <w:r>
        <w:rPr>
          <w:rFonts w:ascii="宋体" w:hAnsi="Times New Roman" w:eastAsia="宋体"/>
        </w:rPr>
        <w:t xml:space="preserve"> 4.4 性能规则</w:t>
      </w:r>
    </w:p>
    <w:bookmarkEnd w:id="198"/>
    <w:bookmarkStart w:name="Vmfrj" w:id="1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Frontend must:</w:t>
        <w:br/>
        <w:t>- use virtual list for chat</w:t>
        <w:br/>
        <w:t>- lazy load images</w:t>
        <w:br/>
        <w:t>- paginate messages</w:t>
        <w:br/>
        <w:t/>
        <w:br/>
        <w:t>Backend must:</w:t>
        <w:br/>
        <w:t>- paginate message queries</w:t>
        <w:br/>
        <w:t>- never return full history by default</w:t>
        <w:br/>
      </w:r>
    </w:p>
    <w:bookmarkEnd w:id="199"/>
    <w:bookmarkStart w:name="gKmLL" w:id="20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0"/>
    <w:bookmarkStart w:name="247d7679" w:id="2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🔌</w:t>
      </w:r>
      <w:r>
        <w:rPr>
          <w:rFonts w:ascii="宋体" w:hAnsi="Times New Roman" w:eastAsia="宋体"/>
        </w:rPr>
        <w:t xml:space="preserve"> 4.5 WebSocket规则</w:t>
      </w:r>
    </w:p>
    <w:bookmarkEnd w:id="201"/>
    <w:bookmarkStart w:name="p6Cte" w:id="2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WebSocket must:</w:t>
        <w:br/>
        <w:t>- use session_id routing</w:t>
        <w:br/>
        <w:t>- isolate tenant_id channels</w:t>
        <w:br/>
        <w:t>- send only delta updates</w:t>
        <w:br/>
      </w:r>
    </w:p>
    <w:bookmarkEnd w:id="202"/>
    <w:bookmarkStart w:name="hFPQJ" w:id="20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3"/>
    <w:bookmarkStart w:name="83b3de27" w:id="2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🧠</w:t>
      </w:r>
      <w:r>
        <w:rPr>
          <w:rFonts w:ascii="宋体" w:hAnsi="Times New Roman" w:eastAsia="宋体"/>
        </w:rPr>
        <w:t xml:space="preserve"> 4.6 开发约束</w:t>
      </w:r>
    </w:p>
    <w:bookmarkEnd w:id="204"/>
    <w:bookmarkStart w:name="l0iAr" w:id="2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Cursor must:</w:t>
        <w:br/>
        <w:t>- generate one file per request</w:t>
        <w:br/>
        <w:t>- not create unnecessary files</w:t>
        <w:br/>
        <w:t>- strictly follow module structure</w:t>
        <w:br/>
        <w:t>- never mix frontend/backend logic</w:t>
        <w:br/>
      </w:r>
    </w:p>
    <w:bookmarkEnd w:id="205"/>
    <w:bookmarkStart w:name="LPmbD" w:id="20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6"/>
    <w:bookmarkStart w:name="d2ce6d8a" w:id="20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🧩</w:t>
      </w:r>
      <w:r>
        <w:rPr>
          <w:rFonts w:ascii="宋体" w:hAnsi="Times New Roman" w:eastAsia="宋体"/>
        </w:rPr>
        <w:t xml:space="preserve"> 4.7 模块优先级</w:t>
      </w:r>
    </w:p>
    <w:bookmarkEnd w:id="207"/>
    <w:bookmarkStart w:name="EaD7W" w:id="2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1. Prisma schema</w:t>
        <w:br/>
        <w:t>2. Tenant system</w:t>
        <w:br/>
        <w:t>3. Auth system</w:t>
        <w:br/>
        <w:t>4. User/Agent</w:t>
        <w:br/>
        <w:t>5. Session</w:t>
        <w:br/>
        <w:t>6. Message + WebSocket</w:t>
        <w:br/>
        <w:t>7. Transfer + Remark</w:t>
        <w:br/>
        <w:t>8. Frontend 3 apps</w:t>
        <w:br/>
        <w:t>9. SDK widget</w:t>
        <w:br/>
      </w:r>
    </w:p>
    <w:bookmarkEnd w:id="208"/>
    <w:bookmarkStart w:name="yiUfj" w:id="20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9"/>
    <w:bookmarkStart w:name="uf9aa8f01" w:id="210"/>
    <w:bookmarkEnd w:id="21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